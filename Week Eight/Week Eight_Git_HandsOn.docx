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8F162">
      <w:pPr>
        <w:rPr>
          <w:rFonts w:hint="default" w:ascii="Calibri" w:hAnsi="Calibri" w:cs="Calibri"/>
          <w:b/>
          <w:bCs/>
          <w:sz w:val="52"/>
          <w:szCs w:val="52"/>
          <w:lang w:val="en-US"/>
        </w:rPr>
      </w:pPr>
      <w:r>
        <w:rPr>
          <w:rFonts w:hint="default" w:ascii="Calibri" w:hAnsi="Calibri" w:cs="Calibri"/>
          <w:b/>
          <w:bCs/>
          <w:sz w:val="52"/>
          <w:szCs w:val="52"/>
          <w:lang w:val="en-US"/>
        </w:rPr>
        <w:t>HANDS ON 1: SETUP AND BASICS</w:t>
      </w:r>
    </w:p>
    <w:p w14:paraId="43A9F14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8145" cy="2920365"/>
            <wp:effectExtent l="0" t="0" r="8255" b="5715"/>
            <wp:docPr id="1" name="Picture 1" descr="g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7BE3">
      <w:pPr>
        <w:rPr>
          <w:rFonts w:hint="default"/>
          <w:lang w:val="en-US"/>
        </w:rPr>
      </w:pPr>
    </w:p>
    <w:p w14:paraId="1A3DAD9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8145" cy="2881630"/>
            <wp:effectExtent l="0" t="0" r="8255" b="13970"/>
            <wp:docPr id="2" name="Picture 2" descr="g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i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1C6A">
      <w:pPr>
        <w:rPr>
          <w:rFonts w:hint="default"/>
          <w:lang w:val="en-US"/>
        </w:rPr>
      </w:pPr>
    </w:p>
    <w:p w14:paraId="7BE345F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320" cy="2959100"/>
            <wp:effectExtent l="0" t="0" r="5080" b="12700"/>
            <wp:docPr id="3" name="Picture 3" descr="gi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07F0">
      <w:pPr>
        <w:rPr>
          <w:rFonts w:hint="default"/>
          <w:lang w:val="en-US"/>
        </w:rPr>
      </w:pPr>
    </w:p>
    <w:p w14:paraId="5C2DF1F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39640" cy="2552700"/>
            <wp:effectExtent l="0" t="0" r="0" b="7620"/>
            <wp:docPr id="4" name="Picture 4" descr="g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D2F">
      <w:pPr>
        <w:rPr>
          <w:rFonts w:hint="default"/>
          <w:lang w:val="en-US"/>
        </w:rPr>
      </w:pPr>
    </w:p>
    <w:p w14:paraId="033341F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26305" cy="1548130"/>
            <wp:effectExtent l="0" t="0" r="13335" b="6350"/>
            <wp:docPr id="5" name="Picture 5" descr="gi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05D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54980" cy="1356360"/>
            <wp:effectExtent l="0" t="0" r="7620" b="0"/>
            <wp:docPr id="6" name="Picture 6" descr="gi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it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AF8">
      <w:pPr>
        <w:rPr>
          <w:rFonts w:hint="default"/>
          <w:lang w:val="en-US"/>
        </w:rPr>
      </w:pPr>
    </w:p>
    <w:p w14:paraId="3D2C784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80075" cy="3996055"/>
            <wp:effectExtent l="0" t="0" r="4445" b="12065"/>
            <wp:docPr id="7" name="Picture 7" descr="git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it7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9FA">
      <w:pPr>
        <w:rPr>
          <w:rFonts w:hint="default"/>
          <w:lang w:val="en-US"/>
        </w:rPr>
      </w:pPr>
    </w:p>
    <w:p w14:paraId="7270E1D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85740" cy="5871210"/>
            <wp:effectExtent l="0" t="0" r="2540" b="11430"/>
            <wp:docPr id="8" name="Picture 8" descr="gi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it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753">
      <w:pPr>
        <w:rPr>
          <w:rFonts w:hint="default"/>
          <w:lang w:val="en-US"/>
        </w:rPr>
      </w:pPr>
    </w:p>
    <w:p w14:paraId="6274CAED">
      <w:pPr>
        <w:rPr>
          <w:rFonts w:hint="default"/>
          <w:lang w:val="en-US"/>
        </w:rPr>
      </w:pPr>
    </w:p>
    <w:p w14:paraId="54C678A2">
      <w:pPr>
        <w:rPr>
          <w:rFonts w:hint="default"/>
          <w:lang w:val="en-US"/>
        </w:rPr>
      </w:pPr>
    </w:p>
    <w:p w14:paraId="30F0E116">
      <w:pPr>
        <w:rPr>
          <w:rFonts w:hint="default"/>
          <w:lang w:val="en-US"/>
        </w:rPr>
      </w:pPr>
    </w:p>
    <w:p w14:paraId="42D0124F">
      <w:pPr>
        <w:rPr>
          <w:rFonts w:hint="default"/>
          <w:lang w:val="en-US"/>
        </w:rPr>
      </w:pPr>
    </w:p>
    <w:p w14:paraId="6FC5F5B1">
      <w:pPr>
        <w:rPr>
          <w:rFonts w:hint="default"/>
          <w:lang w:val="en-US"/>
        </w:rPr>
      </w:pPr>
    </w:p>
    <w:p w14:paraId="62260307">
      <w:pPr>
        <w:rPr>
          <w:rFonts w:hint="default"/>
          <w:lang w:val="en-US"/>
        </w:rPr>
      </w:pPr>
    </w:p>
    <w:p w14:paraId="639D1C82">
      <w:pPr>
        <w:rPr>
          <w:rFonts w:hint="default" w:ascii="Calibri" w:hAnsi="Calibri" w:cs="Calibri"/>
          <w:b/>
          <w:bCs/>
          <w:sz w:val="52"/>
          <w:szCs w:val="52"/>
          <w:lang w:val="en-US"/>
        </w:rPr>
      </w:pPr>
      <w:r>
        <w:rPr>
          <w:rFonts w:hint="default" w:ascii="Calibri" w:hAnsi="Calibri" w:cs="Calibri"/>
          <w:b/>
          <w:bCs/>
          <w:sz w:val="52"/>
          <w:szCs w:val="52"/>
          <w:lang w:val="en-US"/>
        </w:rPr>
        <w:t>HANDS ON 2: Git Ignore Command</w:t>
      </w:r>
    </w:p>
    <w:p w14:paraId="599BEBD7">
      <w:pPr>
        <w:pStyle w:val="2"/>
      </w:pPr>
      <w:r>
        <w:t>1. What is .gitignore?</w:t>
      </w:r>
    </w:p>
    <w:p w14:paraId="055E24CB">
      <w:r>
        <w:t>.gitignore is a special file used in Git to tell Git which files or directories to ignore in a project.</w:t>
      </w:r>
      <w:r>
        <w:br w:type="textWrapping"/>
      </w:r>
      <w:r>
        <w:br w:type="textWrapping"/>
      </w:r>
      <w:r>
        <w:t>Key Points:</w:t>
      </w:r>
      <w:r>
        <w:br w:type="textWrapping"/>
      </w:r>
      <w:r>
        <w:t>- Git does not track files or folders listed in this file.</w:t>
      </w:r>
      <w:r>
        <w:br w:type="textWrapping"/>
      </w:r>
      <w:r>
        <w:t>- It helps avoid committing temporary files, build artifacts, and sensitive configurations.</w:t>
      </w:r>
      <w:r>
        <w:br w:type="textWrapping"/>
      </w:r>
      <w:r>
        <w:t>- It improves collaboration by keeping the repository clean and relevant.</w:t>
      </w:r>
    </w:p>
    <w:p w14:paraId="3D286E63">
      <w:r>
        <w:t>Common examples of files to ignore:</w:t>
      </w:r>
    </w:p>
    <w:tbl>
      <w:tblPr>
        <w:tblStyle w:val="3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4320"/>
      </w:tblGrid>
      <w:tr w14:paraId="66F4E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2110CFFF">
            <w:pPr>
              <w:spacing w:after="0" w:line="240" w:lineRule="auto"/>
            </w:pPr>
            <w:r>
              <w:t>File/Folder</w:t>
            </w:r>
          </w:p>
        </w:tc>
        <w:tc>
          <w:tcPr>
            <w:tcW w:w="4320" w:type="dxa"/>
          </w:tcPr>
          <w:p w14:paraId="1C8E422C">
            <w:pPr>
              <w:spacing w:after="0" w:line="240" w:lineRule="auto"/>
            </w:pPr>
            <w:r>
              <w:t>Why it is ignored</w:t>
            </w:r>
          </w:p>
        </w:tc>
      </w:tr>
      <w:tr w14:paraId="211A5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1830E60E">
            <w:pPr>
              <w:spacing w:after="0" w:line="240" w:lineRule="auto"/>
            </w:pPr>
            <w:r>
              <w:t>*.log</w:t>
            </w:r>
          </w:p>
        </w:tc>
        <w:tc>
          <w:tcPr>
            <w:tcW w:w="4320" w:type="dxa"/>
          </w:tcPr>
          <w:p w14:paraId="597BEE3A">
            <w:pPr>
              <w:spacing w:after="0" w:line="240" w:lineRule="auto"/>
            </w:pPr>
            <w:r>
              <w:t>Log files generated during runtime</w:t>
            </w:r>
          </w:p>
        </w:tc>
      </w:tr>
      <w:tr w14:paraId="7C655C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0438FFA2">
            <w:pPr>
              <w:spacing w:after="0" w:line="240" w:lineRule="auto"/>
            </w:pPr>
            <w:r>
              <w:t>*.class</w:t>
            </w:r>
          </w:p>
        </w:tc>
        <w:tc>
          <w:tcPr>
            <w:tcW w:w="4320" w:type="dxa"/>
          </w:tcPr>
          <w:p w14:paraId="3B67FA66">
            <w:pPr>
              <w:spacing w:after="0" w:line="240" w:lineRule="auto"/>
            </w:pPr>
            <w:r>
              <w:t>Compiled Java bytecode</w:t>
            </w:r>
          </w:p>
        </w:tc>
      </w:tr>
      <w:tr w14:paraId="48F5E5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49418831">
            <w:pPr>
              <w:spacing w:after="0" w:line="240" w:lineRule="auto"/>
            </w:pPr>
            <w:r>
              <w:t>node_modules/</w:t>
            </w:r>
          </w:p>
        </w:tc>
        <w:tc>
          <w:tcPr>
            <w:tcW w:w="4320" w:type="dxa"/>
          </w:tcPr>
          <w:p w14:paraId="1E854F4C">
            <w:pPr>
              <w:spacing w:after="0" w:line="240" w:lineRule="auto"/>
            </w:pPr>
            <w:r>
              <w:t>Dependencies installed via npm</w:t>
            </w:r>
          </w:p>
        </w:tc>
      </w:tr>
      <w:tr w14:paraId="6C6062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3406B577">
            <w:pPr>
              <w:spacing w:after="0" w:line="240" w:lineRule="auto"/>
            </w:pPr>
            <w:r>
              <w:t>.env</w:t>
            </w:r>
          </w:p>
        </w:tc>
        <w:tc>
          <w:tcPr>
            <w:tcW w:w="4320" w:type="dxa"/>
          </w:tcPr>
          <w:p w14:paraId="19513161">
            <w:pPr>
              <w:spacing w:after="0" w:line="240" w:lineRule="auto"/>
            </w:pPr>
            <w:r>
              <w:t>Contains sensitive config or API keys</w:t>
            </w:r>
          </w:p>
        </w:tc>
      </w:tr>
      <w:tr w14:paraId="5A3090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49A51981">
            <w:pPr>
              <w:spacing w:after="0" w:line="240" w:lineRule="auto"/>
            </w:pPr>
            <w:r>
              <w:t>__pycache__/</w:t>
            </w:r>
          </w:p>
        </w:tc>
        <w:tc>
          <w:tcPr>
            <w:tcW w:w="4320" w:type="dxa"/>
          </w:tcPr>
          <w:p w14:paraId="57A652A1">
            <w:pPr>
              <w:spacing w:after="0" w:line="240" w:lineRule="auto"/>
            </w:pPr>
            <w:r>
              <w:t>Python cache files</w:t>
            </w:r>
          </w:p>
        </w:tc>
      </w:tr>
      <w:tr w14:paraId="292BE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0" w:type="dxa"/>
          </w:tcPr>
          <w:p w14:paraId="342C0150">
            <w:pPr>
              <w:spacing w:after="0" w:line="240" w:lineRule="auto"/>
            </w:pPr>
            <w:r>
              <w:t>.vscode/, .idea/</w:t>
            </w:r>
          </w:p>
        </w:tc>
        <w:tc>
          <w:tcPr>
            <w:tcW w:w="4320" w:type="dxa"/>
          </w:tcPr>
          <w:p w14:paraId="58DE8F5F">
            <w:pPr>
              <w:spacing w:after="0" w:line="240" w:lineRule="auto"/>
            </w:pPr>
            <w:r>
              <w:t>IDE-specific project configs</w:t>
            </w:r>
          </w:p>
        </w:tc>
      </w:tr>
    </w:tbl>
    <w:p w14:paraId="4876E4E0">
      <w:pPr>
        <w:pStyle w:val="2"/>
      </w:pPr>
      <w:r>
        <w:t>2. How to ignore unwanted files using .gitignore</w:t>
      </w:r>
    </w:p>
    <w:p w14:paraId="4A37EBFC">
      <w:r>
        <w:t>Step 1: Create a .gitignore file</w:t>
      </w:r>
      <w:r>
        <w:br w:type="textWrapping"/>
      </w:r>
      <w:r>
        <w:t>Use the command: touch .gitignore</w:t>
      </w:r>
      <w:r>
        <w:br w:type="textWrapping"/>
      </w:r>
      <w:r>
        <w:br w:type="textWrapping"/>
      </w:r>
      <w:r>
        <w:t>Step 2: Add file or folder patterns inside .gitignore. Example:</w:t>
      </w:r>
      <w:r>
        <w:br w:type="textWrapping"/>
      </w:r>
      <w:r>
        <w:t xml:space="preserve">    *.log          # Ignore all .log files</w:t>
      </w:r>
      <w:r>
        <w:br w:type="textWrapping"/>
      </w:r>
      <w:r>
        <w:t xml:space="preserve">    log/           # Ignore the entire log folder</w:t>
      </w:r>
      <w:r>
        <w:br w:type="textWrapping"/>
      </w:r>
      <w:r>
        <w:t xml:space="preserve">    .env           # Ignore sensitive environment config file</w:t>
      </w:r>
      <w:r>
        <w:br w:type="textWrapping"/>
      </w:r>
      <w:r>
        <w:t xml:space="preserve">    *.tmp          # Ignore all temporary files</w:t>
      </w:r>
      <w:r>
        <w:br w:type="textWrapping"/>
      </w:r>
      <w:r>
        <w:br w:type="textWrapping"/>
      </w:r>
      <w:r>
        <w:t>Step 3: Save and commit the .gitignore file:</w:t>
      </w:r>
      <w:r>
        <w:br w:type="textWrapping"/>
      </w:r>
      <w:r>
        <w:t xml:space="preserve">    git add .gitignore</w:t>
      </w:r>
      <w:r>
        <w:br w:type="textWrapping"/>
      </w:r>
      <w:r>
        <w:t xml:space="preserve">    git commit -m "Added .gitignore file"</w:t>
      </w:r>
      <w:r>
        <w:br w:type="textWrapping"/>
      </w:r>
      <w:r>
        <w:br w:type="textWrapping"/>
      </w:r>
      <w:r>
        <w:t>Note: If a file is already tracked, Git will not ignore it automatically. To untrack it:</w:t>
      </w:r>
      <w:r>
        <w:br w:type="textWrapping"/>
      </w:r>
      <w:r>
        <w:t xml:space="preserve">    git rm --cached filename</w:t>
      </w:r>
    </w:p>
    <w:p w14:paraId="6F366F5E">
      <w:pPr>
        <w:rPr>
          <w:rFonts w:hint="default"/>
          <w:lang w:val="en-US"/>
        </w:rPr>
      </w:pPr>
    </w:p>
    <w:p w14:paraId="3BAE8CE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8120" cy="1210945"/>
            <wp:effectExtent l="0" t="0" r="10160" b="8255"/>
            <wp:docPr id="9" name="Picture 9" descr="gi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it 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A6E5">
      <w:pPr>
        <w:rPr>
          <w:rFonts w:hint="default"/>
          <w:lang w:val="en-US"/>
        </w:rPr>
      </w:pPr>
    </w:p>
    <w:p w14:paraId="39A2E09E">
      <w:pPr>
        <w:rPr>
          <w:rFonts w:hint="default"/>
          <w:lang w:val="en-US"/>
        </w:rPr>
      </w:pPr>
    </w:p>
    <w:p w14:paraId="553D746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86730" cy="4765040"/>
            <wp:effectExtent l="0" t="0" r="6350" b="5080"/>
            <wp:docPr id="10" name="Picture 10" descr="git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it9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D66">
      <w:pPr>
        <w:rPr>
          <w:rFonts w:hint="default"/>
          <w:lang w:val="en-US"/>
        </w:rPr>
      </w:pPr>
    </w:p>
    <w:p w14:paraId="331A503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8780" cy="2417445"/>
            <wp:effectExtent l="0" t="0" r="7620" b="5715"/>
            <wp:docPr id="11" name="Picture 11" descr="git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it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EBE4">
      <w:pPr>
        <w:rPr>
          <w:rFonts w:hint="default"/>
          <w:lang w:val="en-US"/>
        </w:rPr>
      </w:pPr>
    </w:p>
    <w:p w14:paraId="2B5B32A8">
      <w:pPr>
        <w:rPr>
          <w:rFonts w:hint="default"/>
          <w:lang w:val="en-US"/>
        </w:rPr>
      </w:pPr>
    </w:p>
    <w:p w14:paraId="05D7432E">
      <w:pPr>
        <w:rPr>
          <w:rFonts w:hint="default"/>
          <w:lang w:val="en-US"/>
        </w:rPr>
      </w:pPr>
    </w:p>
    <w:p w14:paraId="0781B45B">
      <w:pPr>
        <w:rPr>
          <w:rFonts w:hint="default"/>
          <w:lang w:val="en-US"/>
        </w:rPr>
      </w:pPr>
    </w:p>
    <w:p w14:paraId="571FD06C">
      <w:pPr>
        <w:rPr>
          <w:rFonts w:hint="default"/>
          <w:lang w:val="en-US"/>
        </w:rPr>
      </w:pPr>
    </w:p>
    <w:p w14:paraId="55991D09">
      <w:pPr>
        <w:rPr>
          <w:rFonts w:hint="default"/>
          <w:lang w:val="en-US"/>
        </w:rPr>
      </w:pPr>
    </w:p>
    <w:p w14:paraId="24CE70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8145" cy="2865755"/>
            <wp:effectExtent l="0" t="0" r="8255" b="14605"/>
            <wp:docPr id="12" name="Picture 12" descr="git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it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863">
      <w:pPr>
        <w:rPr>
          <w:rFonts w:hint="default"/>
          <w:lang w:val="en-US"/>
        </w:rPr>
      </w:pPr>
    </w:p>
    <w:p w14:paraId="4A39FD50">
      <w:pPr>
        <w:rPr>
          <w:rFonts w:hint="default"/>
          <w:lang w:val="en-US"/>
        </w:rPr>
      </w:pPr>
    </w:p>
    <w:p w14:paraId="27020A60">
      <w:pPr>
        <w:rPr>
          <w:rFonts w:hint="default" w:ascii="Calibri" w:hAnsi="Calibri" w:cs="Calibri"/>
          <w:b/>
          <w:bCs/>
          <w:sz w:val="52"/>
          <w:szCs w:val="52"/>
          <w:lang w:val="en-US"/>
        </w:rPr>
      </w:pPr>
      <w:r>
        <w:rPr>
          <w:rFonts w:hint="default" w:ascii="Calibri" w:hAnsi="Calibri" w:cs="Calibri"/>
          <w:b/>
          <w:bCs/>
          <w:sz w:val="52"/>
          <w:szCs w:val="52"/>
          <w:lang w:val="en-US"/>
        </w:rPr>
        <w:t>HANDS ON 3: BRANCHING AND MERGING</w:t>
      </w:r>
    </w:p>
    <w:p w14:paraId="13B43438">
      <w:pPr>
        <w:pStyle w:val="2"/>
      </w:pPr>
      <w:r>
        <w:t>1. Explain Branching and Merging</w:t>
      </w:r>
    </w:p>
    <w:p w14:paraId="40138578">
      <w:r>
        <w:t>Branching in Git allows you to create separate lines of development. A branch represents an independent version of the codebase where you can add features, fix bugs, or experiment safely.</w:t>
      </w:r>
      <w:r>
        <w:br w:type="textWrapping"/>
      </w:r>
      <w:r>
        <w:br w:type="textWrapping"/>
      </w:r>
      <w:r>
        <w:t>Merging is the process of combining changes from one branch into another, typically from a feature branch into the main branch (like master or main). This integrates the development work and keeps the codebase up to date.</w:t>
      </w:r>
    </w:p>
    <w:p w14:paraId="12296A37">
      <w:r>
        <w:t>Benefits of Branching:</w:t>
      </w:r>
    </w:p>
    <w:p w14:paraId="6AFC2D2C">
      <w:pPr>
        <w:pStyle w:val="23"/>
      </w:pPr>
      <w:r>
        <w:t>- Work on multiple features independently.</w:t>
      </w:r>
    </w:p>
    <w:p w14:paraId="79201BA3">
      <w:pPr>
        <w:pStyle w:val="23"/>
      </w:pPr>
      <w:r>
        <w:t>- Avoid interfering with the main codebase.</w:t>
      </w:r>
    </w:p>
    <w:p w14:paraId="344FFFD6">
      <w:pPr>
        <w:pStyle w:val="23"/>
      </w:pPr>
      <w:r>
        <w:t>- Easier collaboration among team members.</w:t>
      </w:r>
    </w:p>
    <w:p w14:paraId="35D342B4">
      <w:r>
        <w:t>Types of Merging:</w:t>
      </w:r>
    </w:p>
    <w:p w14:paraId="2F9DE231">
      <w:pPr>
        <w:pStyle w:val="23"/>
      </w:pPr>
      <w:r>
        <w:t>- Fast-forward merge</w:t>
      </w:r>
    </w:p>
    <w:p w14:paraId="3F3E14C4">
      <w:pPr>
        <w:pStyle w:val="23"/>
      </w:pPr>
      <w:r>
        <w:t>- Three-way merge</w:t>
      </w:r>
    </w:p>
    <w:p w14:paraId="1DBCC1E4">
      <w:pPr>
        <w:pStyle w:val="2"/>
      </w:pPr>
      <w:r>
        <w:t>2. Explain about Creating a Branch Request in GitLab</w:t>
      </w:r>
    </w:p>
    <w:p w14:paraId="3B5163F5">
      <w:r>
        <w:t>In GitLab, there is no separate concept of a 'branch request'. Instead, you create a branch manually or via the GitLab interface and start working on it.</w:t>
      </w:r>
      <w:r>
        <w:br w:type="textWrapping"/>
      </w:r>
      <w:r>
        <w:br w:type="textWrapping"/>
      </w:r>
      <w:r>
        <w:t>Steps to create a branch:</w:t>
      </w:r>
      <w:r>
        <w:br w:type="textWrapping"/>
      </w:r>
      <w:r>
        <w:t>1. Go to your GitLab project.</w:t>
      </w:r>
      <w:r>
        <w:br w:type="textWrapping"/>
      </w:r>
      <w:r>
        <w:t>2. Click on 'Repository' &gt; 'Branches'.</w:t>
      </w:r>
      <w:r>
        <w:br w:type="textWrapping"/>
      </w:r>
      <w:r>
        <w:t>3. Click 'New branch'.</w:t>
      </w:r>
      <w:r>
        <w:br w:type="textWrapping"/>
      </w:r>
      <w:r>
        <w:t>4. Name your branch and choose the base branch (typically 'master' or 'main').</w:t>
      </w:r>
      <w:r>
        <w:br w:type="textWrapping"/>
      </w:r>
      <w:r>
        <w:t>5. Click 'Create branch'.</w:t>
      </w:r>
      <w:r>
        <w:br w:type="textWrapping"/>
      </w:r>
      <w:r>
        <w:t>Now you can push your changes to this new branch.</w:t>
      </w:r>
    </w:p>
    <w:p w14:paraId="34AFE2E3">
      <w:pPr>
        <w:pStyle w:val="2"/>
      </w:pPr>
      <w:r>
        <w:t>3. Explain about Creating a Merge Request in GitLab</w:t>
      </w:r>
    </w:p>
    <w:p w14:paraId="52BB3FD8">
      <w:r>
        <w:t>A Merge Request (MR) in GitLab is used to propose changes from one branch into another and initiate a code review and approval process.</w:t>
      </w:r>
    </w:p>
    <w:p w14:paraId="0293F82F"/>
    <w:p w14:paraId="0FCCBED2">
      <w:pPr>
        <w:rPr>
          <w:rFonts w:hint="default"/>
          <w:lang w:val="en-US"/>
        </w:rPr>
      </w:pPr>
      <w:r>
        <w:br w:type="textWrapping"/>
      </w:r>
      <w:r>
        <w:t>Steps to create a Merge Request:</w:t>
      </w:r>
      <w:r>
        <w:br w:type="textWrapping"/>
      </w:r>
      <w:r>
        <w:t>1. Push your feature or topic branch to GitLab.</w:t>
      </w:r>
      <w:r>
        <w:br w:type="textWrapping"/>
      </w:r>
      <w:r>
        <w:t>2. Go to your project repository.</w:t>
      </w:r>
      <w:r>
        <w:br w:type="textWrapping"/>
      </w:r>
      <w:r>
        <w:t>3. Click on 'Merge Requests' &gt; 'New merge request'.</w:t>
      </w:r>
      <w:r>
        <w:br w:type="textWrapping"/>
      </w:r>
      <w:r>
        <w:t>4. Select source branch (your feature branch) and target branch (usually master or main).</w:t>
      </w:r>
      <w:r>
        <w:br w:type="textWrapping"/>
      </w:r>
      <w:r>
        <w:t>5. Click 'Compare branches and continue'.</w:t>
      </w:r>
      <w:r>
        <w:br w:type="textWrapping"/>
      </w:r>
      <w:r>
        <w:t>6. Add a title, description, and reviewers.</w:t>
      </w:r>
      <w:r>
        <w:br w:type="textWrapping"/>
      </w:r>
      <w:r>
        <w:t>7. Click 'Create merge request'.</w:t>
      </w:r>
      <w:r>
        <w:br w:type="textWrapping"/>
      </w:r>
      <w:r>
        <w:t>After review, the changes can be merged if approved.</w:t>
      </w:r>
    </w:p>
    <w:p w14:paraId="3874E93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60060" cy="5226685"/>
            <wp:effectExtent l="0" t="0" r="2540" b="635"/>
            <wp:docPr id="13" name="Picture 13" descr="git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it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C6C">
      <w:pPr>
        <w:rPr>
          <w:rFonts w:hint="default"/>
          <w:lang w:val="en-US"/>
        </w:rPr>
      </w:pPr>
    </w:p>
    <w:p w14:paraId="58A597E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69280" cy="3799205"/>
            <wp:effectExtent l="0" t="0" r="0" b="10795"/>
            <wp:docPr id="14" name="Picture 14" descr="git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it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36BB">
      <w:pPr>
        <w:rPr>
          <w:rFonts w:hint="default"/>
          <w:lang w:val="en-US"/>
        </w:rPr>
      </w:pPr>
    </w:p>
    <w:p w14:paraId="74764B6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2430" cy="2406015"/>
            <wp:effectExtent l="0" t="0" r="13970" b="1905"/>
            <wp:docPr id="15" name="Picture 15" descr="git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it9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FA8">
      <w:pPr>
        <w:rPr>
          <w:rFonts w:hint="default"/>
          <w:lang w:val="en-US"/>
        </w:rPr>
      </w:pPr>
    </w:p>
    <w:p w14:paraId="7FEC178A">
      <w:pPr>
        <w:rPr>
          <w:rFonts w:hint="default"/>
          <w:lang w:val="en-US"/>
        </w:rPr>
      </w:pPr>
    </w:p>
    <w:p w14:paraId="15D83F93">
      <w:pPr>
        <w:rPr>
          <w:rFonts w:hint="default"/>
          <w:lang w:val="en-US"/>
        </w:rPr>
      </w:pPr>
    </w:p>
    <w:p w14:paraId="26249A8E">
      <w:pPr>
        <w:rPr>
          <w:rFonts w:hint="default"/>
          <w:lang w:val="en-US"/>
        </w:rPr>
      </w:pPr>
    </w:p>
    <w:p w14:paraId="128EAA5F">
      <w:pPr>
        <w:rPr>
          <w:rFonts w:hint="default"/>
          <w:lang w:val="en-US"/>
        </w:rPr>
      </w:pPr>
    </w:p>
    <w:p w14:paraId="20FD8368">
      <w:pPr>
        <w:rPr>
          <w:rFonts w:hint="default" w:ascii="Calibri" w:hAnsi="Calibri" w:cs="Calibri"/>
          <w:b/>
          <w:bCs/>
          <w:sz w:val="52"/>
          <w:szCs w:val="52"/>
          <w:lang w:val="en-US"/>
        </w:rPr>
      </w:pPr>
      <w:r>
        <w:rPr>
          <w:rFonts w:hint="default" w:ascii="Calibri" w:hAnsi="Calibri" w:cs="Calibri"/>
          <w:b/>
          <w:bCs/>
          <w:sz w:val="52"/>
          <w:szCs w:val="52"/>
          <w:lang w:val="en-US"/>
        </w:rPr>
        <w:t>HANDS ON 4: MERGE CONFLICT</w:t>
      </w:r>
    </w:p>
    <w:p w14:paraId="6512AE34">
      <w:pPr>
        <w:pStyle w:val="2"/>
      </w:pPr>
      <w:r>
        <w:t>H</w:t>
      </w:r>
      <w:r>
        <w:rPr>
          <w:rFonts w:hint="default"/>
          <w:lang w:val="en-US"/>
        </w:rPr>
        <w:t>o</w:t>
      </w:r>
      <w:r>
        <w:t>w to Resolve the Conflict During Merge</w:t>
      </w:r>
    </w:p>
    <w:p w14:paraId="60AE7FE1">
      <w:r>
        <w:t>A merge conflict occurs when two branches have changes to the same line(s) in a file or when one branch deletes a file that the other has modified.</w:t>
      </w:r>
      <w:r>
        <w:br w:type="textWrapping"/>
      </w:r>
      <w:r>
        <w:br w:type="textWrapping"/>
      </w:r>
      <w:r>
        <w:t>Git cannot automatically determine which changes to keep, so manual intervention is needed.</w:t>
      </w:r>
    </w:p>
    <w:p w14:paraId="236E64BE">
      <w:pPr>
        <w:pStyle w:val="29"/>
      </w:pPr>
      <w:r>
        <w:t>Steps to resolve a merge conflict:</w:t>
      </w:r>
    </w:p>
    <w:p w14:paraId="292527C2">
      <w:pPr>
        <w:pStyle w:val="23"/>
      </w:pPr>
      <w:r>
        <w:t>Start a merge that leads to a conflict:</w:t>
      </w:r>
    </w:p>
    <w:p w14:paraId="76E72AF8">
      <w:pPr>
        <w:pStyle w:val="23"/>
      </w:pPr>
      <w:r>
        <w:t xml:space="preserve">    git merge &lt;branch-name&gt;</w:t>
      </w:r>
    </w:p>
    <w:p w14:paraId="529EC2DB">
      <w:pPr>
        <w:pStyle w:val="23"/>
      </w:pPr>
      <w:r>
        <w:t>Git will stop the merge and indicate which files have conflicts.</w:t>
      </w:r>
    </w:p>
    <w:p w14:paraId="07ED5D45">
      <w:pPr>
        <w:pStyle w:val="23"/>
      </w:pPr>
      <w:r>
        <w:t>Open the conflicted file. You'll see conflict markers like:</w:t>
      </w:r>
    </w:p>
    <w:p w14:paraId="001AFD5A">
      <w:pPr>
        <w:pStyle w:val="23"/>
      </w:pPr>
      <w:r>
        <w:t>&lt;&lt;&lt;&lt;&lt;&lt;&lt; HEAD</w:t>
      </w:r>
      <w:r>
        <w:br w:type="textWrapping"/>
      </w:r>
      <w:r>
        <w:t>Changes from the current branch</w:t>
      </w:r>
      <w:r>
        <w:br w:type="textWrapping"/>
      </w:r>
      <w:r>
        <w:t>=======</w:t>
      </w:r>
      <w:r>
        <w:br w:type="textWrapping"/>
      </w:r>
      <w:r>
        <w:t>Changes from the branch being merged</w:t>
      </w:r>
      <w:r>
        <w:br w:type="textWrapping"/>
      </w:r>
      <w:r>
        <w:t>&gt;&gt;&gt;&gt;&gt;&gt;&gt; branch-name</w:t>
      </w:r>
    </w:p>
    <w:p w14:paraId="3BECD2E3">
      <w:pPr>
        <w:pStyle w:val="23"/>
      </w:pPr>
      <w:r>
        <w:t>Manually edit the file to keep the desired content and remove conflict markers.</w:t>
      </w:r>
    </w:p>
    <w:p w14:paraId="0431F8C5">
      <w:pPr>
        <w:pStyle w:val="23"/>
      </w:pPr>
      <w:r>
        <w:t>Mark the conflict as resolved:</w:t>
      </w:r>
    </w:p>
    <w:p w14:paraId="4F529812">
      <w:pPr>
        <w:pStyle w:val="23"/>
      </w:pPr>
      <w:r>
        <w:t xml:space="preserve">    git add &lt;conflicted-file&gt;</w:t>
      </w:r>
    </w:p>
    <w:p w14:paraId="2D017EA4">
      <w:pPr>
        <w:pStyle w:val="23"/>
      </w:pPr>
      <w:r>
        <w:t>Commit the merge:</w:t>
      </w:r>
    </w:p>
    <w:p w14:paraId="49EB5DCF">
      <w:pPr>
        <w:pStyle w:val="23"/>
      </w:pPr>
      <w:r>
        <w:t xml:space="preserve">    git commit -m "Resolved merge conflict"</w:t>
      </w:r>
    </w:p>
    <w:p w14:paraId="6F412268">
      <w:pPr>
        <w:pStyle w:val="23"/>
        <w:rPr>
          <w:rFonts w:hint="default"/>
          <w:lang w:val="en-US"/>
        </w:rPr>
      </w:pPr>
      <w:r>
        <w:t>Optional: Use a 3-way merge tool (e.g., VS Code, P4Merge) to simplify conflict resolution.</w:t>
      </w:r>
    </w:p>
    <w:p w14:paraId="426BA16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19115" cy="6156325"/>
            <wp:effectExtent l="0" t="0" r="4445" b="635"/>
            <wp:docPr id="16" name="Picture 16" descr="git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it9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FD7">
      <w:pPr>
        <w:rPr>
          <w:rFonts w:hint="default"/>
          <w:lang w:val="en-US"/>
        </w:rPr>
      </w:pPr>
    </w:p>
    <w:p w14:paraId="06F488A3">
      <w:pPr>
        <w:rPr>
          <w:rFonts w:hint="default"/>
          <w:lang w:val="en-US"/>
        </w:rPr>
      </w:pPr>
    </w:p>
    <w:p w14:paraId="4529B4D2">
      <w:pPr>
        <w:rPr>
          <w:rFonts w:hint="default"/>
          <w:lang w:val="en-US"/>
        </w:rPr>
      </w:pPr>
    </w:p>
    <w:p w14:paraId="6DCE4E69">
      <w:pPr>
        <w:rPr>
          <w:rFonts w:hint="default"/>
          <w:lang w:val="en-US"/>
        </w:rPr>
      </w:pPr>
    </w:p>
    <w:p w14:paraId="0D94CCCA">
      <w:pPr>
        <w:rPr>
          <w:rFonts w:hint="default"/>
          <w:lang w:val="en-US"/>
        </w:rPr>
      </w:pPr>
    </w:p>
    <w:p w14:paraId="7B4FDD95">
      <w:pPr>
        <w:rPr>
          <w:rFonts w:hint="default"/>
          <w:lang w:val="en-US"/>
        </w:rPr>
      </w:pPr>
    </w:p>
    <w:p w14:paraId="7FA4477D">
      <w:pPr>
        <w:rPr>
          <w:rFonts w:hint="default"/>
          <w:lang w:val="en-US"/>
        </w:rPr>
      </w:pPr>
    </w:p>
    <w:p w14:paraId="0715F6B1">
      <w:pPr>
        <w:rPr>
          <w:rFonts w:hint="default"/>
          <w:lang w:val="en-US"/>
        </w:rPr>
      </w:pPr>
      <w:r>
        <w:rPr>
          <w:rFonts w:hint="default"/>
          <w:lang w:val="en-US"/>
        </w:rPr>
        <w:t>Conflict Found:</w:t>
      </w:r>
    </w:p>
    <w:p w14:paraId="46370AD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57545" cy="3170555"/>
            <wp:effectExtent l="0" t="0" r="3175" b="14605"/>
            <wp:docPr id="17" name="Picture 17" descr="git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confli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CABC">
      <w:pPr>
        <w:rPr>
          <w:rFonts w:hint="default"/>
          <w:lang w:val="en-US"/>
        </w:rPr>
      </w:pPr>
      <w:r>
        <w:rPr>
          <w:rFonts w:hint="default"/>
          <w:lang w:val="en-US"/>
        </w:rPr>
        <w:t>Conflict resolved:</w:t>
      </w:r>
    </w:p>
    <w:p w14:paraId="5E74164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82310" cy="3636010"/>
            <wp:effectExtent l="0" t="0" r="8890" b="6350"/>
            <wp:docPr id="18" name="Picture 18" descr="resolve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solve conflic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2792">
      <w:pPr>
        <w:rPr>
          <w:rFonts w:hint="default"/>
          <w:lang w:val="en-US"/>
        </w:rPr>
      </w:pPr>
    </w:p>
    <w:p w14:paraId="396C35C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6818630"/>
            <wp:effectExtent l="0" t="0" r="0" b="8890"/>
            <wp:docPr id="19" name="Picture 19" descr="git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it9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4CFC">
      <w:pPr>
        <w:rPr>
          <w:rFonts w:hint="default"/>
          <w:lang w:val="en-US"/>
        </w:rPr>
      </w:pPr>
    </w:p>
    <w:p w14:paraId="5E72C3F5">
      <w:pPr>
        <w:rPr>
          <w:rFonts w:hint="default"/>
          <w:lang w:val="en-US"/>
        </w:rPr>
      </w:pPr>
    </w:p>
    <w:p w14:paraId="7F39AD95">
      <w:pPr>
        <w:rPr>
          <w:rFonts w:hint="default"/>
          <w:lang w:val="en-US"/>
        </w:rPr>
      </w:pPr>
    </w:p>
    <w:p w14:paraId="4F1508E0">
      <w:pPr>
        <w:rPr>
          <w:rFonts w:hint="default"/>
          <w:lang w:val="en-US"/>
        </w:rPr>
      </w:pPr>
    </w:p>
    <w:p w14:paraId="4584EFF1">
      <w:pPr>
        <w:rPr>
          <w:rFonts w:hint="default" w:ascii="Calibri" w:hAnsi="Calibri" w:cs="Calibri"/>
          <w:b/>
          <w:bCs/>
          <w:sz w:val="52"/>
          <w:szCs w:val="52"/>
          <w:lang w:val="en-US"/>
        </w:rPr>
      </w:pPr>
      <w:r>
        <w:rPr>
          <w:rFonts w:hint="default" w:ascii="Calibri" w:hAnsi="Calibri" w:cs="Calibri"/>
          <w:b/>
          <w:bCs/>
          <w:sz w:val="52"/>
          <w:szCs w:val="52"/>
          <w:lang w:val="en-US"/>
        </w:rPr>
        <w:t>HANDS ON 5: CLEANUP AND PUSH BACK</w:t>
      </w:r>
    </w:p>
    <w:p w14:paraId="18E3E927">
      <w:pPr>
        <w:pStyle w:val="2"/>
      </w:pPr>
      <w:r>
        <w:t>How to Clean Up and Push Back to Remote Git</w:t>
      </w:r>
    </w:p>
    <w:p w14:paraId="5C143EE4">
      <w:r>
        <w:t>Cleaning up and pushing back to a remote Git repository involves ensuring your local repository is up to date, removing unnecessary branches, committing any remaining work, and synchronizing with the remote repository.</w:t>
      </w:r>
    </w:p>
    <w:p w14:paraId="3216BD73">
      <w:pPr>
        <w:pStyle w:val="29"/>
      </w:pPr>
      <w:r>
        <w:t>Steps to clean up and push to remote Git:</w:t>
      </w:r>
    </w:p>
    <w:p w14:paraId="584A996A">
      <w:pPr>
        <w:pStyle w:val="23"/>
      </w:pPr>
      <w:r>
        <w:t>1. Check if your working directory is clean:</w:t>
      </w:r>
    </w:p>
    <w:p w14:paraId="7BA3A058">
      <w:pPr>
        <w:pStyle w:val="23"/>
      </w:pPr>
      <w:r>
        <w:t xml:space="preserve">   git status</w:t>
      </w:r>
    </w:p>
    <w:p w14:paraId="2EB19FB5">
      <w:pPr>
        <w:pStyle w:val="23"/>
      </w:pPr>
      <w:r>
        <w:t>2. Add and commit any pending changes:</w:t>
      </w:r>
    </w:p>
    <w:p w14:paraId="490A4576">
      <w:pPr>
        <w:pStyle w:val="23"/>
      </w:pPr>
      <w:r>
        <w:t xml:space="preserve">   git add .</w:t>
      </w:r>
    </w:p>
    <w:p w14:paraId="0950C73B">
      <w:pPr>
        <w:pStyle w:val="23"/>
      </w:pPr>
      <w:r>
        <w:t xml:space="preserve">   git commit -m "Your commit message"</w:t>
      </w:r>
    </w:p>
    <w:p w14:paraId="6E5A90D9">
      <w:pPr>
        <w:pStyle w:val="23"/>
      </w:pPr>
      <w:r>
        <w:t>3. Delete any branches that have already been merged:</w:t>
      </w:r>
    </w:p>
    <w:p w14:paraId="2A8F5E01">
      <w:pPr>
        <w:pStyle w:val="23"/>
      </w:pPr>
      <w:r>
        <w:t xml:space="preserve">   git branch -d branch-name</w:t>
      </w:r>
    </w:p>
    <w:p w14:paraId="3411E5E2">
      <w:pPr>
        <w:pStyle w:val="23"/>
      </w:pPr>
      <w:r>
        <w:t xml:space="preserve">   (use -D for force delete if needed)</w:t>
      </w:r>
    </w:p>
    <w:p w14:paraId="18505B80">
      <w:pPr>
        <w:pStyle w:val="23"/>
      </w:pPr>
      <w:r>
        <w:t>4. Pull the latest changes from the remote:</w:t>
      </w:r>
    </w:p>
    <w:p w14:paraId="716D1189">
      <w:pPr>
        <w:pStyle w:val="23"/>
      </w:pPr>
      <w:r>
        <w:t xml:space="preserve">   git pull origin master</w:t>
      </w:r>
    </w:p>
    <w:p w14:paraId="223915F5">
      <w:pPr>
        <w:pStyle w:val="23"/>
      </w:pPr>
      <w:r>
        <w:t>5. Push your changes to the remote repository:</w:t>
      </w:r>
    </w:p>
    <w:p w14:paraId="414C5B6F">
      <w:pPr>
        <w:pStyle w:val="23"/>
      </w:pPr>
      <w:r>
        <w:t xml:space="preserve">   git push origin master</w:t>
      </w:r>
    </w:p>
    <w:p w14:paraId="03283E13">
      <w:pPr>
        <w:rPr>
          <w:rFonts w:hint="default"/>
          <w:lang w:val="en-US"/>
        </w:rPr>
      </w:pPr>
    </w:p>
    <w:p w14:paraId="725FAA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04255" cy="4414520"/>
            <wp:effectExtent l="0" t="0" r="6985" b="5080"/>
            <wp:docPr id="20" name="Picture 20" descr="git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itlas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F44">
      <w:pPr>
        <w:rPr>
          <w:rFonts w:hint="default"/>
          <w:lang w:val="en-US"/>
        </w:rPr>
      </w:pPr>
    </w:p>
    <w:p w14:paraId="5C2555DE">
      <w:pPr>
        <w:rPr>
          <w:rFonts w:hint="default"/>
          <w:lang w:val="en-US"/>
        </w:rPr>
      </w:pPr>
    </w:p>
    <w:p w14:paraId="4E64F5D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320" cy="2686050"/>
            <wp:effectExtent l="0" t="0" r="5080" b="11430"/>
            <wp:docPr id="21" name="Picture 21" descr="gitrem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itremot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2EF4929"/>
    <w:rsid w:val="3F58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Ayush Singh</cp:lastModifiedBy>
  <dcterms:modified xsi:type="dcterms:W3CDTF">2025-08-06T19:39:34Z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08613AEAF41E4A828F659C7816010874_13</vt:lpwstr>
  </property>
</Properties>
</file>